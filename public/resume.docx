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hd w:val="clear" w:fill="B3B3B3"/>
        <w:spacing w:line="360" w:lineRule="auto"/>
        <w:ind w:left="360" w:firstLine="0"/>
        <w:rPr>
          <w:rFonts w:hint="default" w:ascii="Times New Roman" w:hAnsi="Times New Roman" w:eastAsia="Calibri" w:cs="Times New Roman"/>
          <w:sz w:val="28"/>
          <w:szCs w:val="28"/>
        </w:rPr>
      </w:pPr>
      <w:bookmarkStart w:id="0" w:name="_GoBack"/>
      <w:r>
        <w:rPr>
          <w:rFonts w:hint="default" w:ascii="Times New Roman" w:hAnsi="Times New Roman" w:eastAsia="Calibri" w:cs="Times New Roman"/>
          <w:sz w:val="28"/>
          <w:szCs w:val="28"/>
          <w:rtl w:val="0"/>
        </w:rPr>
        <w:t xml:space="preserve">                                 TECHNICAL SUMMARY</w:t>
      </w:r>
    </w:p>
    <w:bookmarkEnd w:id="0"/>
    <w:p w14:paraId="3BDA088B">
      <w:pPr>
        <w:widowControl w:val="0"/>
        <w:numPr>
          <w:numId w:val="0"/>
        </w:numPr>
        <w:ind w:leftChars="0"/>
        <w:jc w:val="both"/>
        <w:rPr>
          <w:rFonts w:hint="default" w:ascii="Times New Roman" w:hAnsi="Times New Roman" w:eastAsia="Calibri" w:cs="Times New Roman"/>
          <w:sz w:val="24"/>
          <w:szCs w:val="24"/>
        </w:rPr>
      </w:pPr>
    </w:p>
    <w:p w14:paraId="5298A0D2">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Having 7+ years of experience in designing, developing, implementing, maintaining, and enhancing web-based business applications using the MERN Stack.</w:t>
      </w:r>
    </w:p>
    <w:p w14:paraId="7154E977">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Strong understanding of </w:t>
      </w:r>
      <w:r>
        <w:rPr>
          <w:rStyle w:val="18"/>
          <w:rFonts w:hint="default" w:ascii="Times New Roman" w:hAnsi="Times New Roman" w:eastAsia="SimSun" w:cs="Times New Roman"/>
          <w:sz w:val="24"/>
          <w:szCs w:val="24"/>
        </w:rPr>
        <w:t>MongoDB, Express.js, React.js, and Node.js</w:t>
      </w:r>
      <w:r>
        <w:rPr>
          <w:rFonts w:hint="default" w:ascii="Times New Roman" w:hAnsi="Times New Roman" w:eastAsia="SimSun" w:cs="Times New Roman"/>
          <w:sz w:val="24"/>
          <w:szCs w:val="24"/>
        </w:rPr>
        <w:t xml:space="preserve"> with hands-on experience in full-stack web development.</w:t>
      </w:r>
    </w:p>
    <w:p w14:paraId="5BB37472">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Expertise in building scalable RESTful APIs and backend services using </w:t>
      </w:r>
      <w:r>
        <w:rPr>
          <w:rStyle w:val="18"/>
          <w:rFonts w:hint="default" w:ascii="Times New Roman" w:hAnsi="Times New Roman" w:eastAsia="SimSun" w:cs="Times New Roman"/>
          <w:sz w:val="24"/>
          <w:szCs w:val="24"/>
        </w:rPr>
        <w:t>Node.js</w:t>
      </w:r>
      <w:r>
        <w:rPr>
          <w:rFonts w:hint="default" w:ascii="Times New Roman" w:hAnsi="Times New Roman" w:eastAsia="SimSun" w:cs="Times New Roman"/>
          <w:sz w:val="24"/>
          <w:szCs w:val="24"/>
        </w:rPr>
        <w:t xml:space="preserve"> and </w:t>
      </w:r>
      <w:r>
        <w:rPr>
          <w:rStyle w:val="18"/>
          <w:rFonts w:hint="default" w:ascii="Times New Roman" w:hAnsi="Times New Roman" w:eastAsia="SimSun" w:cs="Times New Roman"/>
          <w:sz w:val="24"/>
          <w:szCs w:val="24"/>
        </w:rPr>
        <w:t>Express.js</w:t>
      </w:r>
      <w:r>
        <w:rPr>
          <w:rFonts w:hint="default" w:ascii="Times New Roman" w:hAnsi="Times New Roman" w:eastAsia="SimSun" w:cs="Times New Roman"/>
          <w:sz w:val="24"/>
          <w:szCs w:val="24"/>
        </w:rPr>
        <w:t>.</w:t>
      </w:r>
    </w:p>
    <w:p w14:paraId="2CBCFCE6">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Strong experience in frontend development using </w:t>
      </w:r>
      <w:r>
        <w:rPr>
          <w:rStyle w:val="18"/>
          <w:rFonts w:hint="default" w:ascii="Times New Roman" w:hAnsi="Times New Roman" w:eastAsia="SimSun" w:cs="Times New Roman"/>
          <w:sz w:val="24"/>
          <w:szCs w:val="24"/>
        </w:rPr>
        <w:t>React.js</w:t>
      </w:r>
      <w:r>
        <w:rPr>
          <w:rFonts w:hint="default" w:ascii="Times New Roman" w:hAnsi="Times New Roman" w:eastAsia="SimSun" w:cs="Times New Roman"/>
          <w:sz w:val="24"/>
          <w:szCs w:val="24"/>
        </w:rPr>
        <w:t>, Redux, Context API, Hooks, and reusable component architecture.</w:t>
      </w:r>
    </w:p>
    <w:p w14:paraId="5ED123D0">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Hands-on experience with </w:t>
      </w:r>
      <w:r>
        <w:rPr>
          <w:rStyle w:val="18"/>
          <w:rFonts w:hint="default" w:ascii="Times New Roman" w:hAnsi="Times New Roman" w:eastAsia="SimSun" w:cs="Times New Roman"/>
          <w:sz w:val="24"/>
          <w:szCs w:val="24"/>
        </w:rPr>
        <w:t>Next.js</w:t>
      </w:r>
      <w:r>
        <w:rPr>
          <w:rFonts w:hint="default" w:ascii="Times New Roman" w:hAnsi="Times New Roman" w:eastAsia="SimSun" w:cs="Times New Roman"/>
          <w:sz w:val="24"/>
          <w:szCs w:val="24"/>
        </w:rPr>
        <w:t xml:space="preserve"> for SSR, SEO-friendly, and high-performance web applications.</w:t>
      </w:r>
    </w:p>
    <w:p w14:paraId="74788D54">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Good understanding of database design, schema modeling, indexing, aggregation pipelines, and optimization in </w:t>
      </w:r>
      <w:r>
        <w:rPr>
          <w:rStyle w:val="18"/>
          <w:rFonts w:hint="default" w:ascii="Times New Roman" w:hAnsi="Times New Roman" w:eastAsia="SimSun" w:cs="Times New Roman"/>
          <w:sz w:val="24"/>
          <w:szCs w:val="24"/>
        </w:rPr>
        <w:t>MongoDB</w:t>
      </w:r>
      <w:r>
        <w:rPr>
          <w:rFonts w:hint="default" w:ascii="Times New Roman" w:hAnsi="Times New Roman" w:eastAsia="SimSun" w:cs="Times New Roman"/>
          <w:sz w:val="24"/>
          <w:szCs w:val="24"/>
        </w:rPr>
        <w:t>.</w:t>
      </w:r>
    </w:p>
    <w:p w14:paraId="52BCE1F1">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Experience in integrating third-party APIs, payment gateways, authentication systems, and cloud services.</w:t>
      </w:r>
    </w:p>
    <w:p w14:paraId="52FFE9E3">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Strong knowledge of HTML5, CSS3, JavaScript (ES6+), TypeScript, Bootstrap, Tailwind CSS, and responsive UI design.</w:t>
      </w:r>
    </w:p>
    <w:p w14:paraId="586C3690">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Experience in implementing authentication and authorization using </w:t>
      </w:r>
      <w:r>
        <w:rPr>
          <w:rStyle w:val="18"/>
          <w:rFonts w:hint="default" w:ascii="Times New Roman" w:hAnsi="Times New Roman" w:eastAsia="SimSun" w:cs="Times New Roman"/>
          <w:sz w:val="24"/>
          <w:szCs w:val="24"/>
        </w:rPr>
        <w:t>JWT, OAuth, Firebase Auth</w:t>
      </w:r>
      <w:r>
        <w:rPr>
          <w:rFonts w:hint="default" w:ascii="Times New Roman" w:hAnsi="Times New Roman" w:eastAsia="SimSun" w:cs="Times New Roman"/>
          <w:sz w:val="24"/>
          <w:szCs w:val="24"/>
        </w:rPr>
        <w:t>, and role-based access control.</w:t>
      </w:r>
    </w:p>
    <w:p w14:paraId="6346BF38">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Expertise in state management using </w:t>
      </w:r>
      <w:r>
        <w:rPr>
          <w:rStyle w:val="18"/>
          <w:rFonts w:hint="default" w:ascii="Times New Roman" w:hAnsi="Times New Roman" w:eastAsia="SimSun" w:cs="Times New Roman"/>
          <w:sz w:val="24"/>
          <w:szCs w:val="24"/>
        </w:rPr>
        <w:t>Redux Toolkit, Zustand, and Context API</w:t>
      </w:r>
      <w:r>
        <w:rPr>
          <w:rFonts w:hint="default" w:ascii="Times New Roman" w:hAnsi="Times New Roman" w:eastAsia="SimSun" w:cs="Times New Roman"/>
          <w:sz w:val="24"/>
          <w:szCs w:val="24"/>
        </w:rPr>
        <w:t>.</w:t>
      </w:r>
    </w:p>
    <w:p w14:paraId="31E0BF83">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Hands-on experience in developing admin dashboards, CRM systems, SaaS platforms, eCommerce, and business automation tools.</w:t>
      </w:r>
    </w:p>
    <w:p w14:paraId="23ABCE82">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Good understanding of MVC architecture, microservices concepts, and REST API standards.</w:t>
      </w:r>
    </w:p>
    <w:p w14:paraId="3BC4A4DB">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Experience with version control systems like </w:t>
      </w:r>
      <w:r>
        <w:rPr>
          <w:rStyle w:val="18"/>
          <w:rFonts w:hint="default" w:ascii="Times New Roman" w:hAnsi="Times New Roman" w:eastAsia="SimSun" w:cs="Times New Roman"/>
          <w:sz w:val="24"/>
          <w:szCs w:val="24"/>
        </w:rPr>
        <w:t>Git, GitHub, GitLab, Bitbucket</w:t>
      </w:r>
      <w:r>
        <w:rPr>
          <w:rFonts w:hint="default" w:ascii="Times New Roman" w:hAnsi="Times New Roman" w:eastAsia="SimSun" w:cs="Times New Roman"/>
          <w:sz w:val="24"/>
          <w:szCs w:val="24"/>
        </w:rPr>
        <w:t>.</w:t>
      </w:r>
    </w:p>
    <w:p w14:paraId="32AEB9B0">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 xml:space="preserve">Experience deploying applications on </w:t>
      </w:r>
      <w:r>
        <w:rPr>
          <w:rStyle w:val="18"/>
          <w:rFonts w:hint="default" w:ascii="Times New Roman" w:hAnsi="Times New Roman" w:eastAsia="SimSun" w:cs="Times New Roman"/>
          <w:sz w:val="24"/>
          <w:szCs w:val="24"/>
        </w:rPr>
        <w:t>Vercel, Netlify, AWS, DigitalOcean, Heroku</w:t>
      </w:r>
      <w:r>
        <w:rPr>
          <w:rFonts w:hint="default" w:ascii="Times New Roman" w:hAnsi="Times New Roman" w:eastAsia="SimSun" w:cs="Times New Roman"/>
          <w:sz w:val="24"/>
          <w:szCs w:val="24"/>
        </w:rPr>
        <w:t>, and VPS servers.</w:t>
      </w:r>
    </w:p>
    <w:p w14:paraId="314E3F45">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Knowledge of CI/CD pipelines and DevOps fundamentals.</w:t>
      </w:r>
    </w:p>
    <w:p w14:paraId="2FAF9ADD">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Experience in debugging, performance optimization, code refactoring, and improving application scalability.</w:t>
      </w:r>
    </w:p>
    <w:p w14:paraId="63CFDCFE">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Good understanding of Agile/Scrum methodology and complete Software Development Life Cycle (SDLC).</w:t>
      </w:r>
    </w:p>
    <w:p w14:paraId="1D19719D">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Excellent analytical, problem-solving, communication, and teamwork skills.</w:t>
      </w:r>
    </w:p>
    <w:p w14:paraId="0000001D">
      <w:pPr>
        <w:widowControl w:val="0"/>
        <w:numPr>
          <w:ilvl w:val="0"/>
          <w:numId w:val="1"/>
        </w:numPr>
        <w:tabs>
          <w:tab w:val="clear" w:pos="420"/>
        </w:tabs>
        <w:ind w:left="420" w:leftChars="0" w:hanging="420" w:firstLineChars="0"/>
        <w:jc w:val="both"/>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Ability to work independently and collaboratively in remote teams.</w:t>
      </w:r>
    </w:p>
    <w:p w14:paraId="07D0D73F">
      <w:pPr>
        <w:widowControl w:val="0"/>
        <w:numPr>
          <w:numId w:val="0"/>
        </w:numPr>
        <w:jc w:val="both"/>
        <w:rPr>
          <w:rFonts w:hint="default" w:ascii="Times New Roman" w:hAnsi="Times New Roman" w:eastAsia="SimSun" w:cs="Times New Roman"/>
          <w:sz w:val="24"/>
          <w:szCs w:val="24"/>
        </w:rPr>
      </w:pPr>
    </w:p>
    <w:p w14:paraId="352C92EC">
      <w:pPr>
        <w:widowControl w:val="0"/>
        <w:numPr>
          <w:numId w:val="0"/>
        </w:numPr>
        <w:jc w:val="both"/>
        <w:rPr>
          <w:rFonts w:hint="default" w:ascii="Times New Roman" w:hAnsi="Times New Roman" w:eastAsia="SimSun" w:cs="Times New Roman"/>
          <w:sz w:val="24"/>
          <w:szCs w:val="24"/>
        </w:rPr>
      </w:pPr>
    </w:p>
    <w:p w14:paraId="4780B579">
      <w:pPr>
        <w:widowControl w:val="0"/>
        <w:numPr>
          <w:numId w:val="0"/>
        </w:numPr>
        <w:jc w:val="both"/>
        <w:rPr>
          <w:rFonts w:hint="default" w:ascii="Times New Roman" w:hAnsi="Times New Roman" w:eastAsia="SimSun" w:cs="Times New Roman"/>
          <w:sz w:val="24"/>
          <w:szCs w:val="24"/>
        </w:rPr>
      </w:pPr>
    </w:p>
    <w:p w14:paraId="0000001E">
      <w:pPr>
        <w:widowControl w:val="0"/>
        <w:jc w:val="both"/>
        <w:rPr>
          <w:rFonts w:hint="default" w:ascii="Times New Roman" w:hAnsi="Times New Roman" w:eastAsia="Calibri" w:cs="Times New Roman"/>
          <w:sz w:val="24"/>
          <w:szCs w:val="24"/>
        </w:rPr>
      </w:pPr>
    </w:p>
    <w:p w14:paraId="0000001F">
      <w:pPr>
        <w:widowControl w:val="0"/>
        <w:jc w:val="both"/>
        <w:rPr>
          <w:rFonts w:hint="default" w:ascii="Times New Roman" w:hAnsi="Times New Roman" w:eastAsia="Calibri" w:cs="Times New Roman"/>
          <w:sz w:val="24"/>
          <w:szCs w:val="24"/>
        </w:rPr>
      </w:pPr>
    </w:p>
    <w:p w14:paraId="00000020">
      <w:pPr>
        <w:widowControl w:val="0"/>
        <w:jc w:val="both"/>
        <w:rPr>
          <w:rFonts w:hint="default" w:ascii="Times New Roman" w:hAnsi="Times New Roman" w:eastAsia="Calibri" w:cs="Times New Roman"/>
          <w:sz w:val="24"/>
          <w:szCs w:val="24"/>
        </w:rPr>
      </w:pPr>
    </w:p>
    <w:p w14:paraId="00000021">
      <w:pPr>
        <w:widowControl w:val="0"/>
        <w:jc w:val="both"/>
        <w:rPr>
          <w:rFonts w:hint="default" w:ascii="Times New Roman" w:hAnsi="Times New Roman" w:eastAsia="Calibri" w:cs="Times New Roman"/>
          <w:sz w:val="24"/>
          <w:szCs w:val="24"/>
        </w:rPr>
      </w:pPr>
    </w:p>
    <w:p w14:paraId="00000022">
      <w:pPr>
        <w:widowControl w:val="0"/>
        <w:jc w:val="both"/>
        <w:rPr>
          <w:rFonts w:hint="default" w:ascii="Times New Roman" w:hAnsi="Times New Roman" w:eastAsia="Calibri" w:cs="Times New Roman"/>
          <w:sz w:val="24"/>
          <w:szCs w:val="24"/>
        </w:rPr>
      </w:pPr>
    </w:p>
    <w:p w14:paraId="00000023">
      <w:pPr>
        <w:widowControl w:val="0"/>
        <w:jc w:val="both"/>
        <w:rPr>
          <w:rFonts w:hint="default" w:ascii="Times New Roman" w:hAnsi="Times New Roman" w:eastAsia="Calibri" w:cs="Times New Roman"/>
          <w:sz w:val="24"/>
          <w:szCs w:val="24"/>
        </w:rPr>
      </w:pPr>
    </w:p>
    <w:p w14:paraId="00000024">
      <w:pPr>
        <w:pStyle w:val="2"/>
        <w:shd w:val="clear" w:fill="B3B3B3"/>
        <w:spacing w:line="36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EDUCATION</w:t>
      </w:r>
    </w:p>
    <w:p w14:paraId="00000025">
      <w:pPr>
        <w:widowControl w:val="0"/>
        <w:tabs>
          <w:tab w:val="left" w:pos="5567"/>
        </w:tabs>
        <w:jc w:val="both"/>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tl w:val="0"/>
        </w:rPr>
        <w:tab/>
      </w:r>
    </w:p>
    <w:p w14:paraId="00000026">
      <w:pPr>
        <w:widowControl w:val="0"/>
        <w:numPr>
          <w:ilvl w:val="0"/>
          <w:numId w:val="2"/>
        </w:numPr>
        <w:ind w:left="720" w:hanging="360"/>
        <w:jc w:val="both"/>
        <w:rPr>
          <w:rFonts w:hint="default" w:ascii="Times New Roman" w:hAnsi="Times New Roman" w:eastAsia="Calibri" w:cs="Times New Roman"/>
          <w:b/>
          <w:sz w:val="24"/>
          <w:szCs w:val="24"/>
        </w:rPr>
      </w:pPr>
      <w:r>
        <w:rPr>
          <w:rFonts w:hint="default" w:ascii="Times New Roman" w:hAnsi="Times New Roman" w:eastAsia="Calibri" w:cs="Times New Roman"/>
          <w:sz w:val="24"/>
          <w:szCs w:val="24"/>
          <w:rtl w:val="0"/>
        </w:rPr>
        <w:t xml:space="preserve">Bachelor of Technology in Computer Science &amp; Engineering, India </w:t>
      </w:r>
    </w:p>
    <w:p w14:paraId="286CB278">
      <w:pPr>
        <w:widowControl w:val="0"/>
        <w:numPr>
          <w:numId w:val="0"/>
        </w:numPr>
        <w:ind w:left="360" w:leftChars="0"/>
        <w:jc w:val="both"/>
        <w:rPr>
          <w:rFonts w:hint="default" w:ascii="Times New Roman" w:hAnsi="Times New Roman" w:eastAsia="Calibri" w:cs="Times New Roman"/>
          <w:b/>
          <w:sz w:val="24"/>
          <w:szCs w:val="24"/>
        </w:rPr>
      </w:pPr>
    </w:p>
    <w:p w14:paraId="00000027">
      <w:pPr>
        <w:widowControl w:val="0"/>
        <w:jc w:val="both"/>
        <w:rPr>
          <w:rFonts w:hint="default" w:ascii="Times New Roman" w:hAnsi="Times New Roman" w:eastAsia="Calibri" w:cs="Times New Roman"/>
          <w:sz w:val="24"/>
          <w:szCs w:val="24"/>
        </w:rPr>
      </w:pPr>
    </w:p>
    <w:p w14:paraId="00000028">
      <w:pPr>
        <w:pStyle w:val="2"/>
        <w:shd w:val="clear" w:fill="B3B3B3"/>
        <w:spacing w:line="36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TECHNOLOGIES</w:t>
      </w:r>
    </w:p>
    <w:p w14:paraId="00000029">
      <w:pPr>
        <w:rPr>
          <w:rFonts w:hint="default" w:ascii="Times New Roman" w:hAnsi="Times New Roman" w:cs="Times New Roman"/>
          <w:sz w:val="24"/>
          <w:szCs w:val="24"/>
        </w:rPr>
      </w:pPr>
    </w:p>
    <w:tbl>
      <w:tblPr>
        <w:tblStyle w:val="30"/>
        <w:tblW w:w="8856"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394"/>
        <w:gridCol w:w="2187"/>
        <w:gridCol w:w="2078"/>
        <w:gridCol w:w="2197"/>
      </w:tblGrid>
      <w:tr w14:paraId="203A31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p w14:paraId="0000002A">
            <w:pPr>
              <w:jc w:val="center"/>
              <w:rPr>
                <w:rFonts w:hint="default" w:ascii="Times New Roman" w:hAnsi="Times New Roman" w:eastAsia="Calibri" w:cs="Times New Roman"/>
                <w:b/>
                <w:sz w:val="24"/>
                <w:szCs w:val="24"/>
                <w:u w:val="single"/>
              </w:rPr>
            </w:pPr>
            <w:r>
              <w:rPr>
                <w:rFonts w:hint="default" w:ascii="Times New Roman" w:hAnsi="Times New Roman" w:eastAsia="Calibri" w:cs="Times New Roman"/>
                <w:b/>
                <w:sz w:val="24"/>
                <w:szCs w:val="24"/>
                <w:u w:val="single"/>
                <w:rtl w:val="0"/>
              </w:rPr>
              <w:t>Server Side</w:t>
            </w:r>
          </w:p>
        </w:tc>
        <w:tc>
          <w:p w14:paraId="0000002B">
            <w:pPr>
              <w:jc w:val="center"/>
              <w:rPr>
                <w:rFonts w:hint="default" w:ascii="Times New Roman" w:hAnsi="Times New Roman" w:eastAsia="Calibri" w:cs="Times New Roman"/>
                <w:b/>
                <w:sz w:val="24"/>
                <w:szCs w:val="24"/>
                <w:u w:val="single"/>
              </w:rPr>
            </w:pPr>
            <w:r>
              <w:rPr>
                <w:rFonts w:hint="default" w:ascii="Times New Roman" w:hAnsi="Times New Roman" w:eastAsia="Calibri" w:cs="Times New Roman"/>
                <w:b/>
                <w:sz w:val="24"/>
                <w:szCs w:val="24"/>
                <w:u w:val="single"/>
                <w:rtl w:val="0"/>
              </w:rPr>
              <w:t>Client Side</w:t>
            </w:r>
          </w:p>
        </w:tc>
        <w:tc>
          <w:p w14:paraId="0000002C">
            <w:pPr>
              <w:jc w:val="center"/>
              <w:rPr>
                <w:rFonts w:hint="default" w:ascii="Times New Roman" w:hAnsi="Times New Roman" w:eastAsia="Calibri" w:cs="Times New Roman"/>
                <w:b/>
                <w:sz w:val="24"/>
                <w:szCs w:val="24"/>
                <w:u w:val="single"/>
              </w:rPr>
            </w:pPr>
            <w:r>
              <w:rPr>
                <w:rFonts w:hint="default" w:ascii="Times New Roman" w:hAnsi="Times New Roman" w:eastAsia="Calibri" w:cs="Times New Roman"/>
                <w:b/>
                <w:sz w:val="24"/>
                <w:szCs w:val="24"/>
                <w:u w:val="single"/>
                <w:rtl w:val="0"/>
              </w:rPr>
              <w:t>Databases</w:t>
            </w:r>
          </w:p>
        </w:tc>
        <w:tc>
          <w:p w14:paraId="0000002D">
            <w:pPr>
              <w:jc w:val="center"/>
              <w:rPr>
                <w:rFonts w:hint="default" w:ascii="Times New Roman" w:hAnsi="Times New Roman" w:eastAsia="Calibri" w:cs="Times New Roman"/>
                <w:b/>
                <w:sz w:val="24"/>
                <w:szCs w:val="24"/>
                <w:u w:val="single"/>
              </w:rPr>
            </w:pPr>
            <w:r>
              <w:rPr>
                <w:rFonts w:hint="default" w:ascii="Times New Roman" w:hAnsi="Times New Roman" w:eastAsia="Calibri" w:cs="Times New Roman"/>
                <w:b/>
                <w:sz w:val="24"/>
                <w:szCs w:val="24"/>
                <w:u w:val="single"/>
                <w:rtl w:val="0"/>
              </w:rPr>
              <w:t>Services (SOA)</w:t>
            </w:r>
          </w:p>
        </w:tc>
      </w:tr>
      <w:tr w14:paraId="26DF49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457" w:hRule="atLeast"/>
        </w:trPr>
        <w:tc>
          <w:p w14:paraId="0000002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Node.js</w:t>
            </w:r>
          </w:p>
          <w:p w14:paraId="0000002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lang w:val="en-IN"/>
              </w:rPr>
              <w:t>Express.js</w:t>
            </w: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 xml:space="preserve"> </w:t>
            </w:r>
          </w:p>
          <w:p w14:paraId="0000003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Next.js</w:t>
            </w:r>
          </w:p>
          <w:p w14:paraId="0000003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Typescript</w:t>
            </w:r>
          </w:p>
          <w:p w14:paraId="0000003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Socket.io</w:t>
            </w:r>
          </w:p>
          <w:p w14:paraId="0000003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lang w:val="en-IN"/>
              </w:rPr>
              <w:t>Python (Basic)</w:t>
            </w: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 xml:space="preserve"> </w:t>
            </w:r>
          </w:p>
          <w:p w14:paraId="0000003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rightChars="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 xml:space="preserve"> </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firstLine="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p>
        </w:tc>
        <w:tc>
          <w:p w14:paraId="0000003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HTML5</w:t>
            </w:r>
          </w:p>
          <w:p w14:paraId="0000003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CSS3</w:t>
            </w:r>
          </w:p>
          <w:p w14:paraId="0000003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React</w:t>
            </w:r>
          </w:p>
          <w:p w14:paraId="0000003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Next</w:t>
            </w:r>
          </w:p>
          <w:p w14:paraId="0000003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JavaScript</w:t>
            </w:r>
          </w:p>
          <w:p w14:paraId="0000003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Typescript</w:t>
            </w:r>
          </w:p>
          <w:p w14:paraId="0000003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JQuery</w:t>
            </w:r>
          </w:p>
          <w:p w14:paraId="0000003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 xml:space="preserve">Angular </w:t>
            </w:r>
          </w:p>
          <w:p w14:paraId="0000004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leftChars="0" w:right="0" w:rightChars="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firstLine="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p>
        </w:tc>
        <w:tc>
          <w:p w14:paraId="0000004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MongoDB</w:t>
            </w:r>
          </w:p>
          <w:p w14:paraId="0000004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MySQL</w:t>
            </w:r>
          </w:p>
          <w:p w14:paraId="0000004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PostgreSQL</w:t>
            </w:r>
          </w:p>
          <w:p w14:paraId="0000004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Mongoose</w:t>
            </w:r>
          </w:p>
          <w:p w14:paraId="0000004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Prisma</w:t>
            </w:r>
          </w:p>
        </w:tc>
        <w:tc>
          <w:p w14:paraId="0000004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Graph QL</w:t>
            </w:r>
          </w:p>
          <w:p w14:paraId="0000004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Web API</w:t>
            </w:r>
          </w:p>
          <w:p w14:paraId="0000004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Web Services</w:t>
            </w:r>
          </w:p>
          <w:p w14:paraId="0000004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REST</w:t>
            </w:r>
          </w:p>
          <w:p w14:paraId="0EE3825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lang w:val="en-IN"/>
              </w:rPr>
              <w:t>Firebase</w:t>
            </w:r>
          </w:p>
          <w:p w14:paraId="08F41A2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SOAP</w:t>
            </w:r>
          </w:p>
        </w:tc>
      </w:tr>
    </w:tbl>
    <w:p w14:paraId="0000004D">
      <w:pPr>
        <w:widowControl w:val="0"/>
        <w:jc w:val="both"/>
        <w:rPr>
          <w:rFonts w:hint="default" w:ascii="Times New Roman" w:hAnsi="Times New Roman" w:eastAsia="Calibri" w:cs="Times New Roman"/>
          <w:sz w:val="24"/>
          <w:szCs w:val="24"/>
        </w:rPr>
      </w:pPr>
    </w:p>
    <w:p w14:paraId="0000004E">
      <w:pPr>
        <w:widowControl w:val="0"/>
        <w:jc w:val="both"/>
        <w:rPr>
          <w:rFonts w:hint="default" w:ascii="Times New Roman" w:hAnsi="Times New Roman" w:eastAsia="Calibri" w:cs="Times New Roman"/>
          <w:sz w:val="24"/>
          <w:szCs w:val="24"/>
        </w:rPr>
      </w:pPr>
    </w:p>
    <w:tbl>
      <w:tblPr>
        <w:tblStyle w:val="31"/>
        <w:tblW w:w="9288"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168"/>
        <w:gridCol w:w="270"/>
        <w:gridCol w:w="2880"/>
        <w:gridCol w:w="2970"/>
      </w:tblGrid>
      <w:tr w14:paraId="0BD49E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p w14:paraId="0000004F">
            <w:pPr>
              <w:widowControl w:val="0"/>
              <w:jc w:val="center"/>
              <w:rPr>
                <w:rFonts w:hint="default" w:ascii="Times New Roman" w:hAnsi="Times New Roman" w:eastAsia="Calibri" w:cs="Times New Roman"/>
                <w:b/>
                <w:sz w:val="24"/>
                <w:szCs w:val="24"/>
                <w:u w:val="single"/>
              </w:rPr>
            </w:pPr>
            <w:r>
              <w:rPr>
                <w:rFonts w:hint="default" w:ascii="Times New Roman" w:hAnsi="Times New Roman" w:eastAsia="Calibri" w:cs="Times New Roman"/>
                <w:b/>
                <w:sz w:val="24"/>
                <w:szCs w:val="24"/>
                <w:u w:val="single"/>
                <w:rtl w:val="0"/>
              </w:rPr>
              <w:t>Environments</w:t>
            </w:r>
          </w:p>
        </w:tc>
        <w:tc>
          <w:tcPr>
            <w:gridSpan w:val="2"/>
          </w:tcPr>
          <w:p w14:paraId="00000050">
            <w:pPr>
              <w:widowControl w:val="0"/>
              <w:jc w:val="center"/>
              <w:rPr>
                <w:rFonts w:hint="default" w:ascii="Times New Roman" w:hAnsi="Times New Roman" w:eastAsia="Calibri" w:cs="Times New Roman"/>
                <w:b/>
                <w:sz w:val="24"/>
                <w:szCs w:val="24"/>
                <w:u w:val="single"/>
              </w:rPr>
            </w:pPr>
            <w:r>
              <w:rPr>
                <w:rFonts w:hint="default" w:ascii="Times New Roman" w:hAnsi="Times New Roman" w:eastAsia="Calibri" w:cs="Times New Roman"/>
                <w:b/>
                <w:sz w:val="24"/>
                <w:szCs w:val="24"/>
                <w:u w:val="single"/>
                <w:rtl w:val="0"/>
              </w:rPr>
              <w:t>Source Controls</w:t>
            </w:r>
          </w:p>
        </w:tc>
        <w:tc>
          <w:p w14:paraId="00000052">
            <w:pPr>
              <w:widowControl w:val="0"/>
              <w:jc w:val="center"/>
              <w:rPr>
                <w:rFonts w:hint="default" w:ascii="Times New Roman" w:hAnsi="Times New Roman" w:eastAsia="Calibri" w:cs="Times New Roman"/>
                <w:b/>
                <w:sz w:val="24"/>
                <w:szCs w:val="24"/>
                <w:u w:val="single"/>
                <w:lang w:val="en-IN"/>
              </w:rPr>
            </w:pPr>
            <w:r>
              <w:rPr>
                <w:rFonts w:hint="default" w:ascii="Times New Roman" w:hAnsi="Times New Roman" w:eastAsia="Calibri" w:cs="Times New Roman"/>
                <w:b/>
                <w:sz w:val="24"/>
                <w:szCs w:val="24"/>
                <w:u w:val="single"/>
                <w:lang w:val="en-IN"/>
              </w:rPr>
              <w:t>Deployment</w:t>
            </w:r>
          </w:p>
        </w:tc>
      </w:tr>
      <w:tr w14:paraId="334ACA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gridSpan w:val="2"/>
          </w:tcPr>
          <w:p w14:paraId="00000053">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Visual Studio</w:t>
            </w:r>
            <w:r>
              <w:rPr>
                <w:rFonts w:hint="default" w:ascii="Times New Roman" w:hAnsi="Times New Roman" w:eastAsia="Calibri" w:cs="Times New Roman"/>
                <w:b w:val="0"/>
                <w:i w:val="0"/>
                <w:smallCaps w:val="0"/>
                <w:strike w:val="0"/>
                <w:color w:val="000000"/>
                <w:sz w:val="24"/>
                <w:szCs w:val="24"/>
                <w:u w:val="none"/>
                <w:shd w:val="clear" w:fill="auto"/>
                <w:vertAlign w:val="baseline"/>
                <w:rtl w:val="0"/>
                <w:lang w:val="en-IN"/>
              </w:rPr>
              <w:t xml:space="preserve"> Code</w:t>
            </w:r>
          </w:p>
          <w:p w14:paraId="00000054">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Postman</w:t>
            </w:r>
          </w:p>
          <w:p w14:paraId="00000055">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Figma</w:t>
            </w:r>
          </w:p>
        </w:tc>
        <w:tc>
          <w:p w14:paraId="00000057">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Git</w:t>
            </w:r>
          </w:p>
          <w:p w14:paraId="00000058">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Bitbucket</w:t>
            </w:r>
          </w:p>
          <w:p w14:paraId="2829AD68">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GitLab</w:t>
            </w:r>
          </w:p>
          <w:p w14:paraId="697C9A38">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rtl w:val="0"/>
              </w:rPr>
              <w:t>Git</w:t>
            </w:r>
            <w:r>
              <w:rPr>
                <w:rFonts w:hint="default" w:ascii="Times New Roman" w:hAnsi="Times New Roman" w:eastAsia="Calibri" w:cs="Times New Roman"/>
                <w:b w:val="0"/>
                <w:i w:val="0"/>
                <w:smallCaps w:val="0"/>
                <w:strike w:val="0"/>
                <w:color w:val="000000"/>
                <w:sz w:val="24"/>
                <w:szCs w:val="24"/>
                <w:u w:val="none"/>
                <w:shd w:val="clear" w:fill="auto"/>
                <w:vertAlign w:val="baseline"/>
                <w:rtl w:val="0"/>
                <w:lang w:val="en-IN"/>
              </w:rPr>
              <w:t>hub</w:t>
            </w:r>
          </w:p>
        </w:tc>
        <w:tc>
          <w:p w14:paraId="0000005A">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Vercel</w:t>
            </w:r>
          </w:p>
          <w:p w14:paraId="0000005B">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Netlify</w:t>
            </w:r>
          </w:p>
          <w:p w14:paraId="0000005C">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AWS</w:t>
            </w:r>
          </w:p>
          <w:p w14:paraId="0147F1C2">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r>
              <w:rPr>
                <w:rFonts w:hint="default" w:ascii="Times New Roman" w:hAnsi="Times New Roman" w:eastAsia="Calibri" w:cs="Times New Roman"/>
                <w:b w:val="0"/>
                <w:i w:val="0"/>
                <w:smallCaps w:val="0"/>
                <w:strike w:val="0"/>
                <w:color w:val="000000"/>
                <w:sz w:val="24"/>
                <w:szCs w:val="24"/>
                <w:u w:val="none"/>
                <w:shd w:val="clear" w:fill="auto"/>
                <w:vertAlign w:val="baseline"/>
                <w:lang w:val="en-IN"/>
              </w:rPr>
              <w:t>Digital Ocean</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firstLine="0"/>
              <w:jc w:val="both"/>
              <w:rPr>
                <w:rFonts w:hint="default" w:ascii="Times New Roman" w:hAnsi="Times New Roman" w:eastAsia="Calibri" w:cs="Times New Roman"/>
                <w:b w:val="0"/>
                <w:i w:val="0"/>
                <w:smallCaps w:val="0"/>
                <w:strike w:val="0"/>
                <w:color w:val="000000"/>
                <w:sz w:val="24"/>
                <w:szCs w:val="24"/>
                <w:u w:val="none"/>
                <w:shd w:val="clear" w:fill="auto"/>
                <w:vertAlign w:val="baseline"/>
              </w:rPr>
            </w:pPr>
          </w:p>
          <w:p w14:paraId="0000005E">
            <w:pPr>
              <w:widowControl w:val="0"/>
              <w:jc w:val="both"/>
              <w:rPr>
                <w:rFonts w:hint="default" w:ascii="Times New Roman" w:hAnsi="Times New Roman" w:eastAsia="Calibri" w:cs="Times New Roman"/>
                <w:sz w:val="24"/>
                <w:szCs w:val="24"/>
              </w:rPr>
            </w:pPr>
          </w:p>
        </w:tc>
      </w:tr>
    </w:tbl>
    <w:p w14:paraId="0000005F">
      <w:pPr>
        <w:widowControl w:val="0"/>
        <w:jc w:val="both"/>
        <w:rPr>
          <w:rFonts w:hint="default" w:ascii="Times New Roman" w:hAnsi="Times New Roman" w:eastAsia="Calibri" w:cs="Times New Roman"/>
          <w:sz w:val="24"/>
          <w:szCs w:val="24"/>
        </w:rPr>
      </w:pPr>
    </w:p>
    <w:p w14:paraId="00000060">
      <w:pPr>
        <w:widowControl w:val="0"/>
        <w:jc w:val="both"/>
        <w:rPr>
          <w:rFonts w:hint="default" w:ascii="Times New Roman" w:hAnsi="Times New Roman" w:eastAsia="Calibri" w:cs="Times New Roman"/>
          <w:sz w:val="24"/>
          <w:szCs w:val="24"/>
        </w:rPr>
      </w:pPr>
    </w:p>
    <w:p w14:paraId="69B3EC49">
      <w:pPr>
        <w:widowControl w:val="0"/>
        <w:jc w:val="both"/>
        <w:rPr>
          <w:rFonts w:hint="default" w:ascii="Times New Roman" w:hAnsi="Times New Roman" w:eastAsia="Calibri" w:cs="Times New Roman"/>
          <w:sz w:val="24"/>
          <w:szCs w:val="24"/>
        </w:rPr>
      </w:pPr>
    </w:p>
    <w:p w14:paraId="04CEA4B7">
      <w:pPr>
        <w:widowControl w:val="0"/>
        <w:jc w:val="both"/>
        <w:rPr>
          <w:rFonts w:hint="default" w:ascii="Times New Roman" w:hAnsi="Times New Roman" w:eastAsia="Calibri" w:cs="Times New Roman"/>
          <w:sz w:val="24"/>
          <w:szCs w:val="24"/>
        </w:rPr>
      </w:pPr>
    </w:p>
    <w:p w14:paraId="038E94A9">
      <w:pPr>
        <w:widowControl w:val="0"/>
        <w:jc w:val="both"/>
        <w:rPr>
          <w:rFonts w:hint="default" w:ascii="Times New Roman" w:hAnsi="Times New Roman" w:eastAsia="Calibri" w:cs="Times New Roman"/>
          <w:sz w:val="24"/>
          <w:szCs w:val="24"/>
        </w:rPr>
      </w:pPr>
    </w:p>
    <w:p w14:paraId="4381B1B7">
      <w:pPr>
        <w:widowControl w:val="0"/>
        <w:jc w:val="both"/>
        <w:rPr>
          <w:rFonts w:hint="default" w:ascii="Times New Roman" w:hAnsi="Times New Roman" w:eastAsia="Calibri" w:cs="Times New Roman"/>
          <w:sz w:val="24"/>
          <w:szCs w:val="24"/>
        </w:rPr>
      </w:pPr>
    </w:p>
    <w:p w14:paraId="056EC0CD">
      <w:pPr>
        <w:pStyle w:val="2"/>
        <w:shd w:val="clear" w:fill="B3B3B3"/>
        <w:spacing w:line="360" w:lineRule="auto"/>
        <w:rPr>
          <w:rFonts w:hint="default" w:ascii="Times New Roman" w:hAnsi="Times New Roman" w:eastAsia="Calibri" w:cs="Times New Roman"/>
          <w:sz w:val="24"/>
          <w:szCs w:val="24"/>
          <w:rtl w:val="0"/>
        </w:rPr>
      </w:pPr>
    </w:p>
    <w:p w14:paraId="00000062">
      <w:pPr>
        <w:pStyle w:val="2"/>
        <w:shd w:val="clear" w:fill="B3B3B3"/>
        <w:spacing w:line="36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PROFESSIONAL EXPERINCE</w:t>
      </w:r>
    </w:p>
    <w:p w14:paraId="00000063">
      <w:pPr>
        <w:widowControl w:val="0"/>
        <w:jc w:val="both"/>
        <w:rPr>
          <w:rFonts w:hint="default" w:ascii="Times New Roman" w:hAnsi="Times New Roman" w:eastAsia="Calibri" w:cs="Times New Roman"/>
          <w:sz w:val="24"/>
          <w:szCs w:val="24"/>
        </w:rPr>
      </w:pPr>
    </w:p>
    <w:p w14:paraId="00000064">
      <w:pPr>
        <w:widowControl w:val="0"/>
        <w:jc w:val="both"/>
        <w:rPr>
          <w:rFonts w:hint="default" w:ascii="Times New Roman" w:hAnsi="Times New Roman" w:eastAsia="Calibri" w:cs="Times New Roman"/>
          <w:sz w:val="24"/>
          <w:szCs w:val="24"/>
        </w:rPr>
      </w:pPr>
    </w:p>
    <w:p w14:paraId="00000065">
      <w:pPr>
        <w:widowControl w:val="0"/>
        <w:pBdr>
          <w:bottom w:val="single" w:color="000000" w:sz="6" w:space="1"/>
        </w:pBdr>
        <w:shd w:val="clear" w:fill="D9D9D9"/>
        <w:jc w:val="both"/>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tl w:val="0"/>
        </w:rPr>
        <w:t>Projects Summary</w:t>
      </w:r>
    </w:p>
    <w:p w14:paraId="0D8B94E5">
      <w:pPr>
        <w:pStyle w:val="3"/>
        <w:keepNext w:val="0"/>
        <w:keepLines w:val="0"/>
        <w:widowControl/>
        <w:suppressLineNumbers w:val="0"/>
        <w:rPr>
          <w:rFonts w:hint="default" w:ascii="Times New Roman" w:hAnsi="Times New Roman" w:cs="Times New Roman"/>
          <w:sz w:val="24"/>
          <w:szCs w:val="24"/>
          <w:u w:val="single"/>
        </w:rPr>
      </w:pPr>
      <w:r>
        <w:rPr>
          <w:rFonts w:hint="default" w:ascii="Times New Roman" w:hAnsi="Times New Roman" w:cs="Times New Roman"/>
          <w:sz w:val="24"/>
          <w:szCs w:val="24"/>
          <w:u w:val="single"/>
        </w:rPr>
        <w:t xml:space="preserve">Fundzz.com </w:t>
      </w:r>
      <w:r>
        <w:rPr>
          <w:rFonts w:hint="default" w:ascii="Times New Roman" w:hAnsi="Times New Roman" w:cs="Times New Roman"/>
          <w:sz w:val="24"/>
          <w:szCs w:val="24"/>
          <w:u w:val="single"/>
          <w:lang w:val="en-IN"/>
        </w:rPr>
        <w:t xml:space="preserve">- </w:t>
      </w:r>
      <w:r>
        <w:rPr>
          <w:rFonts w:hint="default" w:ascii="Times New Roman" w:hAnsi="Times New Roman" w:cs="Times New Roman"/>
          <w:sz w:val="24"/>
          <w:szCs w:val="24"/>
          <w:u w:val="single"/>
        </w:rPr>
        <w:t>FinTech Investment Platform</w:t>
      </w:r>
    </w:p>
    <w:p w14:paraId="40DEA8EF">
      <w:pPr>
        <w:pStyle w:val="16"/>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Role:</w:t>
      </w:r>
      <w:r>
        <w:rPr>
          <w:rFonts w:hint="default" w:ascii="Times New Roman" w:hAnsi="Times New Roman" w:cs="Times New Roman"/>
          <w:sz w:val="24"/>
          <w:szCs w:val="24"/>
        </w:rPr>
        <w:t xml:space="preserve"> MERN Stack Developer</w:t>
      </w:r>
    </w:p>
    <w:p w14:paraId="3E40842B">
      <w:pPr>
        <w:pStyle w:val="16"/>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Description:</w:t>
      </w:r>
      <w:r>
        <w:rPr>
          <w:rFonts w:hint="default" w:ascii="Times New Roman" w:hAnsi="Times New Roman" w:cs="Times New Roman"/>
          <w:sz w:val="24"/>
          <w:szCs w:val="24"/>
        </w:rPr>
        <w:br w:type="textWrapping"/>
      </w:r>
      <w:r>
        <w:rPr>
          <w:rFonts w:hint="default" w:ascii="Times New Roman" w:hAnsi="Times New Roman" w:cs="Times New Roman"/>
          <w:sz w:val="24"/>
          <w:szCs w:val="24"/>
        </w:rPr>
        <w:t>Fundzz.com is a fintech web platform designed for mutual fund investments, SIP management, portfolio tracking, and financial analytics. The application enables users to invest in mutual funds, monitor portfolio performance, track returns, and manage recurring SIP plans through a secure and user-friendly interface.</w:t>
      </w:r>
    </w:p>
    <w:p w14:paraId="32335178">
      <w:pPr>
        <w:pStyle w:val="16"/>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Responsibilities:</w:t>
      </w:r>
    </w:p>
    <w:p w14:paraId="0B9820F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Designed and developed responsive user interfaces using React.js, Redux, HTML5, CSS3, and JavaScript. </w:t>
      </w:r>
    </w:p>
    <w:p w14:paraId="34F8153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Built reusable components for investment dashboards, portfolio summaries, and SIP management modules. </w:t>
      </w:r>
    </w:p>
    <w:p w14:paraId="43AC380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Developed secure and scalable REST APIs using Node.js and Express.js. </w:t>
      </w:r>
    </w:p>
    <w:p w14:paraId="630DD67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Implemented authentication and authorization using JWT and role-based access controls. </w:t>
      </w:r>
    </w:p>
    <w:p w14:paraId="7DFCA2F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Managed application data using MongoDB and Mongoose schema models. </w:t>
      </w:r>
    </w:p>
    <w:p w14:paraId="692E26E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Integrated third-party financial APIs for NAV updates, analytics, and payment processing. </w:t>
      </w:r>
    </w:p>
    <w:p w14:paraId="2A9DE4C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Implemented Redis caching for faster data retrieval and improved system performance. </w:t>
      </w:r>
    </w:p>
    <w:p w14:paraId="46F0074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Worked on backend business logic for portfolio calculations, investment tracking, and transaction records. </w:t>
      </w:r>
    </w:p>
    <w:p w14:paraId="26F2A21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Performed debugging, testing, and performance optimization of application modules. </w:t>
      </w:r>
    </w:p>
    <w:p w14:paraId="5CA1956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Supported cloud deployment and server management using AWS, Docker, and CI/CD pipelines. </w:t>
      </w:r>
    </w:p>
    <w:p w14:paraId="2631010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Collaborated with cross-functional teams in Agile development methodology. </w:t>
      </w:r>
    </w:p>
    <w:p w14:paraId="3E536EE9">
      <w:pPr>
        <w:pStyle w:val="16"/>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Environment:</w:t>
      </w:r>
      <w:r>
        <w:rPr>
          <w:rFonts w:hint="default" w:ascii="Times New Roman" w:hAnsi="Times New Roman" w:cs="Times New Roman"/>
          <w:sz w:val="24"/>
          <w:szCs w:val="24"/>
        </w:rPr>
        <w:br w:type="textWrapping"/>
      </w:r>
      <w:r>
        <w:rPr>
          <w:rFonts w:hint="default" w:ascii="Times New Roman" w:hAnsi="Times New Roman" w:cs="Times New Roman"/>
          <w:sz w:val="24"/>
          <w:szCs w:val="24"/>
        </w:rPr>
        <w:t>React.js, Redux, Node.js, Express.js, MongoDB, Mongoose, JavaScript, HTML5, CSS3, JWT, Redis, REST API, AWS, Docker, Git, CI/CD</w:t>
      </w:r>
    </w:p>
    <w:p w14:paraId="2EDEFD92">
      <w:pPr>
        <w:pStyle w:val="16"/>
        <w:keepNext w:val="0"/>
        <w:keepLines w:val="0"/>
        <w:widowControl/>
        <w:suppressLineNumbers w:val="0"/>
        <w:rPr>
          <w:rFonts w:hint="default" w:ascii="Times New Roman" w:hAnsi="Times New Roman" w:cs="Times New Roman"/>
          <w:sz w:val="24"/>
          <w:szCs w:val="24"/>
        </w:rPr>
      </w:pPr>
    </w:p>
    <w:p w14:paraId="1209D2EB">
      <w:pPr>
        <w:pStyle w:val="16"/>
        <w:keepNext w:val="0"/>
        <w:keepLines w:val="0"/>
        <w:widowControl/>
        <w:suppressLineNumbers w:val="0"/>
        <w:rPr>
          <w:rFonts w:hint="default" w:ascii="Times New Roman" w:hAnsi="Times New Roman" w:cs="Times New Roman"/>
          <w:sz w:val="24"/>
          <w:szCs w:val="24"/>
        </w:rPr>
      </w:pPr>
    </w:p>
    <w:p w14:paraId="7F2350FA">
      <w:pPr>
        <w:keepNext w:val="0"/>
        <w:keepLines w:val="0"/>
        <w:widowControl/>
        <w:suppressLineNumbers w:val="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 xml:space="preserve">Project: NESTA Toys Platform </w:t>
      </w:r>
      <w:r>
        <w:rPr>
          <w:rFonts w:hint="default" w:ascii="Times New Roman" w:hAnsi="Times New Roman" w:cs="Times New Roman"/>
          <w:b/>
          <w:bCs/>
          <w:sz w:val="24"/>
          <w:szCs w:val="24"/>
          <w:u w:val="single"/>
          <w:lang w:val="en-IN"/>
        </w:rPr>
        <w:t>-</w:t>
      </w:r>
      <w:r>
        <w:rPr>
          <w:rFonts w:hint="default" w:ascii="Times New Roman" w:hAnsi="Times New Roman" w:cs="Times New Roman"/>
          <w:b/>
          <w:bCs/>
          <w:sz w:val="24"/>
          <w:szCs w:val="24"/>
          <w:u w:val="single"/>
        </w:rPr>
        <w:t xml:space="preserve"> EdTech &amp; eCommerce Platform</w:t>
      </w:r>
    </w:p>
    <w:p w14:paraId="3A48B7B9">
      <w:pPr>
        <w:pStyle w:val="16"/>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Role:</w:t>
      </w:r>
      <w:r>
        <w:rPr>
          <w:rFonts w:hint="default" w:ascii="Times New Roman" w:hAnsi="Times New Roman" w:cs="Times New Roman"/>
          <w:sz w:val="24"/>
          <w:szCs w:val="24"/>
        </w:rPr>
        <w:t xml:space="preserve"> MERN Stack Developer</w:t>
      </w:r>
    </w:p>
    <w:p w14:paraId="001F405F">
      <w:pPr>
        <w:pStyle w:val="16"/>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Description:</w:t>
      </w:r>
      <w:r>
        <w:rPr>
          <w:rFonts w:hint="default" w:ascii="Times New Roman" w:hAnsi="Times New Roman" w:cs="Times New Roman"/>
          <w:sz w:val="24"/>
          <w:szCs w:val="24"/>
        </w:rPr>
        <w:br w:type="textWrapping"/>
      </w:r>
      <w:r>
        <w:rPr>
          <w:rFonts w:hint="default" w:ascii="Times New Roman" w:hAnsi="Times New Roman" w:cs="Times New Roman"/>
          <w:sz w:val="24"/>
          <w:szCs w:val="24"/>
        </w:rPr>
        <w:t>NESTA Toys Platform is an interactive EdTech and eCommerce application focused on educational toys, gamified learning, and coding through games for children. The platform also supports online product purchases, user engagement modules, and admin management features.</w:t>
      </w:r>
    </w:p>
    <w:p w14:paraId="21D0E606">
      <w:pPr>
        <w:pStyle w:val="16"/>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Responsibilities:</w:t>
      </w:r>
    </w:p>
    <w:p w14:paraId="748E7C0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Developed modern frontend interfaces using React.js, Next.js, Redux, HTML5, CSS3, and JavaScript. </w:t>
      </w:r>
    </w:p>
    <w:p w14:paraId="2B6F2C6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Built gamified coding-learning modules and interactive educational game features for children. </w:t>
      </w:r>
    </w:p>
    <w:p w14:paraId="76AA128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Designed responsive product pages, cart, checkout, and eCommerce user flows. </w:t>
      </w:r>
    </w:p>
    <w:p w14:paraId="3E30945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Created admin dashboards for product management, orders, users, and analytics. </w:t>
      </w:r>
    </w:p>
    <w:p w14:paraId="05C821E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Developed RESTful APIs using Node.js and Express.js for frontend integration. </w:t>
      </w:r>
    </w:p>
    <w:p w14:paraId="3B8C8BD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Managed database collections, schema design, and data relationships using MongoDB. </w:t>
      </w:r>
    </w:p>
    <w:p w14:paraId="5590F16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Integrated payment gateways and third-party services for transactions and notifications. </w:t>
      </w:r>
    </w:p>
    <w:p w14:paraId="2EDB3F6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Improved application speed, SEO, and rendering performance using Next.js SSR features. </w:t>
      </w:r>
    </w:p>
    <w:p w14:paraId="21B5E6D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Optimized APIs and frontend performance for smooth user experience. </w:t>
      </w:r>
    </w:p>
    <w:p w14:paraId="449B2E4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Participated in deployment processes using AWS, Docker, and CI/CD pipelines. </w:t>
      </w:r>
    </w:p>
    <w:p w14:paraId="3FF1FD1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Worked closely with UI/UX designers and product teams for feature enhancements. </w:t>
      </w:r>
    </w:p>
    <w:p w14:paraId="0EFCD80A">
      <w:pPr>
        <w:pStyle w:val="16"/>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Environment:</w:t>
      </w:r>
      <w:r>
        <w:rPr>
          <w:rFonts w:hint="default" w:ascii="Times New Roman" w:hAnsi="Times New Roman" w:cs="Times New Roman"/>
          <w:sz w:val="24"/>
          <w:szCs w:val="24"/>
        </w:rPr>
        <w:br w:type="textWrapping"/>
      </w:r>
      <w:r>
        <w:rPr>
          <w:rFonts w:hint="default" w:ascii="Times New Roman" w:hAnsi="Times New Roman" w:cs="Times New Roman"/>
          <w:sz w:val="24"/>
          <w:szCs w:val="24"/>
        </w:rPr>
        <w:t>React.js, Next.js, Redux, Node.js, Express.js, MongoDB, JavaScript, HTML5, CSS3, REST API, Payment Gateway, AWS, Docker, Git, CI/CD</w:t>
      </w:r>
    </w:p>
    <w:p w14:paraId="3D9A7ABA">
      <w:pPr>
        <w:rPr>
          <w:rFonts w:hint="default" w:ascii="Times New Roman" w:hAnsi="Times New Roman" w:cs="Times New Roman"/>
          <w:sz w:val="24"/>
          <w:szCs w:val="24"/>
        </w:rPr>
      </w:pPr>
    </w:p>
    <w:p w14:paraId="50643FE2">
      <w:pPr>
        <w:widowControl w:val="0"/>
        <w:jc w:val="both"/>
        <w:rPr>
          <w:rFonts w:hint="default" w:ascii="Times New Roman" w:hAnsi="Times New Roman" w:eastAsia="Calibri" w:cs="Times New Roman"/>
          <w:b w:val="0"/>
          <w:bCs/>
          <w:sz w:val="24"/>
          <w:szCs w:val="24"/>
          <w:u w:val="none"/>
        </w:rPr>
      </w:pPr>
    </w:p>
    <w:sectPr>
      <w:headerReference r:id="rId5" w:type="first"/>
      <w:footerReference r:id="rId8" w:type="first"/>
      <w:headerReference r:id="rId3" w:type="default"/>
      <w:footerReference r:id="rId6" w:type="default"/>
      <w:headerReference r:id="rId4" w:type="even"/>
      <w:footerReference r:id="rId7" w:type="even"/>
      <w:pgSz w:w="12240" w:h="15840"/>
      <w:pgMar w:top="1886" w:right="1080" w:bottom="1440" w:left="108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Page </w:t>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i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end"/>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of </w:t>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i w:val="0"/>
        <w:smallCaps w:val="0"/>
        <w:strike w:val="0"/>
        <w:color w:val="000000"/>
        <w:sz w:val="24"/>
        <w:szCs w:val="24"/>
        <w:u w:val="none"/>
        <w:shd w:val="clear" w:fill="auto"/>
        <w:vertAlign w:val="baseline"/>
      </w:rPr>
      <w:instrText xml:space="preserve">NUMPAGES</w:instrText>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end"/>
    </w:r>
  </w:p>
  <w:p w14:paraId="00000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2"/>
        <w:szCs w:val="22"/>
        <w:u w:val="single"/>
      </w:rPr>
    </w:pPr>
  </w:p>
  <w:tbl>
    <w:tblPr>
      <w:tblStyle w:val="32"/>
      <w:tblW w:w="8970" w:type="dxa"/>
      <w:tblInd w:w="605" w:type="dxa"/>
      <w:tblLayout w:type="fixed"/>
      <w:tblCellMar>
        <w:top w:w="0" w:type="dxa"/>
        <w:left w:w="115" w:type="dxa"/>
        <w:bottom w:w="0" w:type="dxa"/>
        <w:right w:w="115" w:type="dxa"/>
      </w:tblCellMar>
    </w:tblPr>
    <w:tblGrid>
      <w:gridCol w:w="4425"/>
      <w:gridCol w:w="4545"/>
    </w:tblGrid>
    <w:tr w14:paraId="7F728992">
      <w:tblPrEx>
        <w:tblCellMar>
          <w:top w:w="0" w:type="dxa"/>
          <w:left w:w="115" w:type="dxa"/>
          <w:bottom w:w="0" w:type="dxa"/>
          <w:right w:w="115" w:type="dxa"/>
        </w:tblCellMar>
      </w:tblPrEx>
      <w:tc>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p>
      </w:tc>
      <w:tc>
        <w:p w14:paraId="000000C5">
          <w:pPr>
            <w:widowControl w:val="0"/>
            <w:jc w:val="right"/>
            <w:rPr>
              <w:rFonts w:hint="default" w:ascii="Calibri" w:hAnsi="Calibri" w:eastAsia="Calibri" w:cs="Calibri"/>
              <w:b/>
              <w:sz w:val="40"/>
              <w:szCs w:val="40"/>
              <w:lang w:val="en-IN"/>
            </w:rPr>
          </w:pPr>
          <w:r>
            <w:rPr>
              <w:rFonts w:hint="default" w:ascii="Calibri" w:hAnsi="Calibri" w:eastAsia="Calibri" w:cs="Calibri"/>
              <w:b/>
              <w:sz w:val="40"/>
              <w:szCs w:val="40"/>
              <w:lang w:val="en-IN"/>
            </w:rPr>
            <w:t>Jatin</w:t>
          </w:r>
        </w:p>
        <w:p w14:paraId="000000C6">
          <w:pPr>
            <w:widowControl w:val="0"/>
            <w:jc w:val="right"/>
            <w:rPr>
              <w:rFonts w:ascii="Calibri" w:hAnsi="Calibri" w:eastAsia="Calibri" w:cs="Calibri"/>
              <w:b/>
              <w:sz w:val="22"/>
              <w:szCs w:val="22"/>
            </w:rPr>
          </w:pPr>
          <w:r>
            <w:rPr>
              <w:rFonts w:ascii="Calibri" w:hAnsi="Calibri" w:eastAsia="Calibri" w:cs="Calibri"/>
              <w:b/>
              <w:sz w:val="22"/>
              <w:szCs w:val="22"/>
              <w:rtl w:val="0"/>
            </w:rPr>
            <w:t xml:space="preserve">Full Stack Developer </w:t>
          </w: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E-m-a-i-l: </w:t>
          </w:r>
          <w:r>
            <w:rPr>
              <w:rFonts w:hint="default" w:ascii="Calibri" w:hAnsi="Calibri" w:eastAsia="Calibri" w:cs="Calibri"/>
              <w:b w:val="0"/>
              <w:i w:val="0"/>
              <w:smallCaps w:val="0"/>
              <w:strike w:val="0"/>
              <w:color w:val="000000"/>
              <w:sz w:val="22"/>
              <w:szCs w:val="22"/>
              <w:u w:val="none"/>
              <w:shd w:val="clear" w:fill="auto"/>
              <w:vertAlign w:val="baseline"/>
              <w:rtl w:val="0"/>
              <w:lang w:val="en-IN"/>
            </w:rPr>
            <w:t>jatinjain.fna</w:t>
          </w:r>
          <w:r>
            <w:rPr>
              <w:rFonts w:ascii="Calibri" w:hAnsi="Calibri" w:eastAsia="Calibri" w:cs="Calibri"/>
              <w:b w:val="0"/>
              <w:i w:val="0"/>
              <w:smallCaps w:val="0"/>
              <w:strike w:val="0"/>
              <w:color w:val="000000"/>
              <w:sz w:val="22"/>
              <w:szCs w:val="22"/>
              <w:u w:val="none"/>
              <w:shd w:val="clear" w:fill="auto"/>
              <w:vertAlign w:val="baseline"/>
              <w:rtl w:val="0"/>
            </w:rPr>
            <w:t>@gmail.com</w:t>
          </w: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wordWrap w:val="0"/>
            <w:spacing w:before="0" w:after="0" w:line="240" w:lineRule="auto"/>
            <w:ind w:left="0" w:right="0" w:firstLine="0"/>
            <w:jc w:val="right"/>
            <w:rPr>
              <w:rFonts w:hint="default" w:ascii="Calibri" w:hAnsi="Calibri" w:eastAsia="Calibri" w:cs="Calibri"/>
              <w:b w:val="0"/>
              <w:i w:val="0"/>
              <w:smallCaps w:val="0"/>
              <w:strike w:val="0"/>
              <w:color w:val="000000"/>
              <w:sz w:val="24"/>
              <w:szCs w:val="24"/>
              <w:u w:val="none"/>
              <w:shd w:val="clear" w:fill="auto"/>
              <w:vertAlign w:val="baseline"/>
              <w:lang w:val="en-IN"/>
            </w:rPr>
          </w:pPr>
          <w:r>
            <w:rPr>
              <w:rFonts w:hint="default" w:ascii="Calibri" w:hAnsi="Calibri" w:eastAsia="Calibri" w:cs="Calibri"/>
              <w:b w:val="0"/>
              <w:i w:val="0"/>
              <w:smallCaps w:val="0"/>
              <w:strike w:val="0"/>
              <w:color w:val="000000"/>
              <w:sz w:val="24"/>
              <w:szCs w:val="24"/>
              <w:u w:val="none"/>
              <w:shd w:val="clear" w:fill="auto"/>
              <w:vertAlign w:val="baseline"/>
              <w:lang w:val="en-IN"/>
            </w:rPr>
            <w:t>Contact- +91 8847370741</w:t>
          </w:r>
        </w:p>
      </w:tc>
    </w:tr>
  </w:tbl>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DF77CF34"/>
    <w:multiLevelType w:val="multilevel"/>
    <w:tmpl w:val="DF77CF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2E0C7F4"/>
    <w:multiLevelType w:val="multilevel"/>
    <w:tmpl w:val="02E0C7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CF5D9C0"/>
    <w:multiLevelType w:val="singleLevel"/>
    <w:tmpl w:val="5CF5D9C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88755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name="Hyperlink"/>
    <w:lsdException w:qFormat="1" w:unhideWhenUsed="0" w:uiPriority="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rPr>
  </w:style>
  <w:style w:type="paragraph" w:styleId="2">
    <w:name w:val="heading 1"/>
    <w:next w:val="1"/>
    <w:qFormat/>
    <w:uiPriority w:val="0"/>
    <w:pPr>
      <w:keepNext/>
      <w:autoSpaceDE w:val="0"/>
      <w:autoSpaceDN w:val="0"/>
      <w:outlineLvl w:val="0"/>
    </w:pPr>
    <w:rPr>
      <w:rFonts w:ascii="Arial" w:hAnsi="Arial" w:cs="Arial"/>
      <w:b/>
      <w:bCs/>
      <w:sz w:val="22"/>
      <w:szCs w:val="22"/>
      <w:lang w:val="en-US"/>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paragraph" w:styleId="8">
    <w:name w:val="heading 8"/>
    <w:basedOn w:val="1"/>
    <w:next w:val="1"/>
    <w:qFormat/>
    <w:uiPriority w:val="0"/>
    <w:pPr>
      <w:keepNext/>
      <w:widowControl w:val="0"/>
      <w:autoSpaceDE w:val="0"/>
      <w:autoSpaceDN w:val="0"/>
      <w:jc w:val="both"/>
      <w:outlineLvl w:val="7"/>
    </w:pPr>
    <w:rPr>
      <w:rFonts w:ascii="Arial" w:hAnsi="Arial" w:cs="Arial"/>
      <w:b/>
      <w:bCs/>
      <w:sz w:val="22"/>
      <w:szCs w:val="22"/>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character" w:styleId="11">
    <w:name w:val="FollowedHyperlink"/>
    <w:basedOn w:val="9"/>
    <w:semiHidden/>
    <w:qFormat/>
    <w:uiPriority w:val="0"/>
    <w:rPr>
      <w:color w:val="800080"/>
      <w:u w:val="single"/>
    </w:rPr>
  </w:style>
  <w:style w:type="paragraph" w:styleId="12">
    <w:name w:val="footer"/>
    <w:basedOn w:val="1"/>
    <w:semiHidden/>
    <w:qFormat/>
    <w:uiPriority w:val="0"/>
    <w:pPr>
      <w:tabs>
        <w:tab w:val="center" w:pos="4680"/>
        <w:tab w:val="right" w:pos="9360"/>
      </w:tabs>
    </w:pPr>
  </w:style>
  <w:style w:type="paragraph" w:styleId="13">
    <w:name w:val="header"/>
    <w:basedOn w:val="1"/>
    <w:semiHidden/>
    <w:uiPriority w:val="0"/>
    <w:pPr>
      <w:tabs>
        <w:tab w:val="center" w:pos="4680"/>
        <w:tab w:val="right" w:pos="9360"/>
      </w:tabs>
    </w:pPr>
  </w:style>
  <w:style w:type="paragraph" w:styleId="14">
    <w:name w:val="HTML Preformatted"/>
    <w:basedOn w:val="1"/>
    <w:semiHidden/>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hAnsi="Courier New" w:cs="Courier New"/>
      <w:color w:val="000000"/>
      <w:sz w:val="20"/>
      <w:szCs w:val="20"/>
    </w:rPr>
  </w:style>
  <w:style w:type="character" w:styleId="15">
    <w:name w:val="Hyperlink"/>
    <w:basedOn w:val="9"/>
    <w:semiHidden/>
    <w:uiPriority w:val="0"/>
    <w:rPr>
      <w:color w:val="0000FF"/>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paragraph" w:styleId="17">
    <w:name w:val="Plain Text"/>
    <w:basedOn w:val="1"/>
    <w:semiHidden/>
    <w:uiPriority w:val="0"/>
    <w:rPr>
      <w:rFonts w:ascii="Courier New" w:hAnsi="Courier New" w:eastAsia="MS Mincho"/>
      <w:sz w:val="20"/>
      <w:szCs w:val="20"/>
    </w:rPr>
  </w:style>
  <w:style w:type="character" w:styleId="18">
    <w:name w:val="Strong"/>
    <w:basedOn w:val="9"/>
    <w:qFormat/>
    <w:uiPriority w:val="0"/>
    <w:rPr>
      <w:b/>
      <w:bCs/>
    </w:rPr>
  </w:style>
  <w:style w:type="paragraph" w:styleId="1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20">
    <w:name w:val="Table Grid"/>
    <w:basedOn w:val="21"/>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1">
    <w:name w:val="TableNormal"/>
    <w:qFormat/>
    <w:uiPriority w:val="0"/>
  </w:style>
  <w:style w:type="paragraph" w:styleId="22">
    <w:name w:val="Title"/>
    <w:basedOn w:val="1"/>
    <w:next w:val="1"/>
    <w:qFormat/>
    <w:uiPriority w:val="0"/>
    <w:pPr>
      <w:keepNext/>
      <w:keepLines/>
      <w:pageBreakBefore w:val="0"/>
      <w:spacing w:before="480" w:after="120"/>
    </w:pPr>
    <w:rPr>
      <w:b/>
      <w:sz w:val="72"/>
      <w:szCs w:val="72"/>
    </w:rPr>
  </w:style>
  <w:style w:type="paragraph" w:customStyle="1" w:styleId="23">
    <w:name w:val="Location"/>
    <w:basedOn w:val="1"/>
    <w:qFormat/>
    <w:uiPriority w:val="0"/>
    <w:pPr>
      <w:spacing w:line="220" w:lineRule="exact"/>
    </w:pPr>
    <w:rPr>
      <w:rFonts w:ascii="Tahoma" w:hAnsi="Tahoma" w:cs="Tahoma"/>
      <w:i/>
      <w:iCs/>
      <w:spacing w:val="10"/>
      <w:sz w:val="16"/>
      <w:szCs w:val="16"/>
    </w:rPr>
  </w:style>
  <w:style w:type="character" w:customStyle="1" w:styleId="24">
    <w:name w:val="Location Char"/>
    <w:basedOn w:val="9"/>
    <w:qFormat/>
    <w:locked/>
    <w:uiPriority w:val="0"/>
    <w:rPr>
      <w:rFonts w:ascii="Tahoma" w:hAnsi="Tahoma" w:cs="Tahoma"/>
      <w:i/>
      <w:iCs/>
      <w:spacing w:val="10"/>
      <w:sz w:val="16"/>
      <w:szCs w:val="16"/>
      <w:lang w:val="en-US" w:eastAsia="en-US"/>
    </w:rPr>
  </w:style>
  <w:style w:type="character" w:customStyle="1" w:styleId="25">
    <w:name w:val="bodytext1"/>
    <w:basedOn w:val="9"/>
    <w:uiPriority w:val="0"/>
    <w:rPr>
      <w:rFonts w:hint="default" w:ascii="Verdana" w:hAnsi="Verdana"/>
      <w:color w:val="000000"/>
      <w:spacing w:val="240"/>
      <w:sz w:val="16"/>
      <w:szCs w:val="16"/>
    </w:rPr>
  </w:style>
  <w:style w:type="character" w:customStyle="1" w:styleId="26">
    <w:name w:val="Header Char"/>
    <w:basedOn w:val="9"/>
    <w:qFormat/>
    <w:uiPriority w:val="0"/>
    <w:rPr>
      <w:sz w:val="24"/>
      <w:szCs w:val="24"/>
    </w:rPr>
  </w:style>
  <w:style w:type="character" w:customStyle="1" w:styleId="27">
    <w:name w:val="Footer Char"/>
    <w:basedOn w:val="9"/>
    <w:qFormat/>
    <w:uiPriority w:val="0"/>
    <w:rPr>
      <w:sz w:val="24"/>
      <w:szCs w:val="24"/>
    </w:rPr>
  </w:style>
  <w:style w:type="paragraph" w:styleId="28">
    <w:name w:val="List Paragraph"/>
    <w:basedOn w:val="1"/>
    <w:qFormat/>
    <w:uiPriority w:val="34"/>
    <w:pPr>
      <w:spacing w:after="200" w:line="276" w:lineRule="auto"/>
      <w:ind w:left="720"/>
      <w:contextualSpacing/>
      <w:jc w:val="both"/>
    </w:pPr>
    <w:rPr>
      <w:rFonts w:ascii="Calibri" w:hAnsi="Calibri" w:eastAsia="Calibri"/>
      <w:sz w:val="22"/>
      <w:szCs w:val="22"/>
    </w:rPr>
  </w:style>
  <w:style w:type="character" w:customStyle="1" w:styleId="29">
    <w:name w:val="pageheadinggreen1"/>
    <w:basedOn w:val="9"/>
    <w:qFormat/>
    <w:uiPriority w:val="0"/>
    <w:rPr>
      <w:rFonts w:hint="default" w:ascii="Verdana" w:hAnsi="Verdana"/>
      <w:b/>
      <w:bCs/>
      <w:color w:val="006600"/>
      <w:sz w:val="26"/>
      <w:szCs w:val="26"/>
    </w:rPr>
  </w:style>
  <w:style w:type="table" w:customStyle="1" w:styleId="30">
    <w:name w:val="_Style 29"/>
    <w:basedOn w:val="21"/>
    <w:qFormat/>
    <w:uiPriority w:val="0"/>
    <w:tblPr>
      <w:tblCellMar>
        <w:top w:w="0" w:type="dxa"/>
        <w:left w:w="108" w:type="dxa"/>
        <w:bottom w:w="0" w:type="dxa"/>
        <w:right w:w="108" w:type="dxa"/>
      </w:tblCellMar>
    </w:tblPr>
  </w:style>
  <w:style w:type="table" w:customStyle="1" w:styleId="31">
    <w:name w:val="_Style 30"/>
    <w:basedOn w:val="21"/>
    <w:qFormat/>
    <w:uiPriority w:val="0"/>
    <w:tblPr>
      <w:tblCellMar>
        <w:top w:w="0" w:type="dxa"/>
        <w:left w:w="108" w:type="dxa"/>
        <w:bottom w:w="0" w:type="dxa"/>
        <w:right w:w="108" w:type="dxa"/>
      </w:tblCellMar>
    </w:tblPr>
  </w:style>
  <w:style w:type="table" w:customStyle="1" w:styleId="32">
    <w:name w:val="_Style 31"/>
    <w:basedOn w:val="21"/>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N1ADWQQlt6MZV9dyJdqeCKZw==">CgMxLjAyCGguZ2pkZ3hzOAByITFjODFpOVkyT3JZNmo5VzNwOEtGSWNfNFdsMG1zQWVCSA==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1219</Words>
  <Characters>7486</Characters>
  <TotalTime>29</TotalTime>
  <ScaleCrop>false</ScaleCrop>
  <LinksUpToDate>false</LinksUpToDate>
  <CharactersWithSpaces>8711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2015-02-26T18:47:00Z</dcterms:created>
  <dc:creator>Sukhdeep</dc:creator>
  <cp:lastModifiedBy>Jeona Jatt</cp:lastModifiedBy>
  <dcterms:modified xsi:type="dcterms:W3CDTF">2026-04-27T09:28:22Z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eyJoZGlkIjoiNGQ1ZDU0OTEwMDFjZTliYTA1NjczYmZjNWNjNWQxYzEiLCJ1c2VySWQiOiI1Njc2NTc4NTQ2NTIifQ==</vt:lpwstr>
  </property>
  <property fmtid="{D5CDD505-2E9C-101B-9397-08002B2CF9AE}" pid="3" name="KSOProductBuildVer">
    <vt:lpwstr>1033-12.1.0.25242</vt:lpwstr>
  </property>
  <property fmtid="{D5CDD505-2E9C-101B-9397-08002B2CF9AE}" pid="4" name="ICV">
    <vt:lpwstr>A1EEBCC7C730461891133906F9E8E9B1_13</vt:lpwstr>
  </property>
</Properties>
</file>